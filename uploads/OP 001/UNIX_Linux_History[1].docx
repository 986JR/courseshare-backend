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CE3C86">
      <w:pPr>
        <w:pStyle w:val="36"/>
      </w:pPr>
      <w:bookmarkStart w:id="0" w:name="_GoBack"/>
      <w:bookmarkEnd w:id="0"/>
      <w:r>
        <w:t>History of UNIX and Linux Systems</w:t>
      </w:r>
    </w:p>
    <w:p w14:paraId="19F49030">
      <w:r>
        <w:br w:type="textWrapping"/>
      </w:r>
      <w:r>
        <w:t>1. Introduction</w:t>
      </w:r>
    </w:p>
    <w:p w14:paraId="564C3B0E">
      <w:r>
        <w:t>The development of UNIX and Linux represents a significant evolution in computing, shaping modern operating systems. UNIX introduced key concepts such as multitasking, multiuser capabilities, and hierarchical file systems, while Linux extended these principles into the open-source domain, empowering collaborative software development.</w:t>
      </w:r>
    </w:p>
    <w:p w14:paraId="13EE268A"/>
    <w:p w14:paraId="45827C13">
      <w:r>
        <w:t>2. The Origins of UNIX (1969–1979)</w:t>
      </w:r>
    </w:p>
    <w:p w14:paraId="39DEC5A3">
      <w:r>
        <w:t>UNIX was initially developed in 1969 at Bell Labs by Ken Thompson, Dennis Ritchie, and their colleagues. The project began as a response to the limitations of earlier operating systems, particularly Multics, which was complex and resource-intensive. Thompson first implemented UNIX on a PDP-7 minicomputer, creating a simple, efficient operating system emphasizing portability and simplicity.</w:t>
      </w:r>
    </w:p>
    <w:p w14:paraId="3250C4CC">
      <w:r>
        <w:t>In 1973, UNIX was rewritten in the C programming language, primarily by Dennis Ritchie, which significantly enhanced its portability. This allowed UNIX to run on multiple hardware platforms, a groundbreaking development at the time. Key features included:</w:t>
      </w:r>
      <w:r>
        <w:br w:type="textWrapping"/>
      </w:r>
      <w:r>
        <w:t>- Hierarchical file system</w:t>
      </w:r>
      <w:r>
        <w:br w:type="textWrapping"/>
      </w:r>
      <w:r>
        <w:t>- Multiuser and multitasking support</w:t>
      </w:r>
      <w:r>
        <w:br w:type="textWrapping"/>
      </w:r>
      <w:r>
        <w:t>- Pipes and redirection for command chaining</w:t>
      </w:r>
      <w:r>
        <w:br w:type="textWrapping"/>
      </w:r>
      <w:r>
        <w:t>- Modular utilities</w:t>
      </w:r>
    </w:p>
    <w:p w14:paraId="5F9AA3FE">
      <w:r>
        <w:t>By 1979, UNIX had matured, and its distribution was extended to universities and research institutions. The Berkeley Software Distribution (BSD) began at UC Berkeley, introducing innovations like the C shell, vi editor, and TCP/IP networking, laying the foundation for networked operating systems.</w:t>
      </w:r>
    </w:p>
    <w:p w14:paraId="4A9237F7">
      <w:r>
        <w:t>3. UNIX Expansion and Variants (1980s)</w:t>
      </w:r>
    </w:p>
    <w:p w14:paraId="6679DFC3">
      <w:r>
        <w:t>In the 1980s, UNIX became commercially significant, spawning multiple proprietary and academic variants:</w:t>
      </w:r>
      <w:r>
        <w:br w:type="textWrapping"/>
      </w:r>
      <w:r>
        <w:t>- System V (AT&amp;T, 1983): Standardized UNIX features, including the System V Interface Definition (SVID) for application portability.</w:t>
      </w:r>
      <w:r>
        <w:br w:type="textWrapping"/>
      </w:r>
      <w:r>
        <w:t>- BSD UNIX (1980s): Influential in academic and research environments, particularly in networking and TCP/IP development.</w:t>
      </w:r>
      <w:r>
        <w:br w:type="textWrapping"/>
      </w:r>
      <w:r>
        <w:t>- Xenix (Microsoft, early 1980s): Microsoft’s version of UNIX for microcomputers.</w:t>
      </w:r>
      <w:r>
        <w:br w:type="textWrapping"/>
      </w:r>
      <w:r>
        <w:t>- SunOS (Sun Microsystems, 1982): Popular for workstations and servers.</w:t>
      </w:r>
    </w:p>
    <w:p w14:paraId="6C8A1E4B">
      <w:r>
        <w:t>This period also saw the UNIX wars, a competition between System V and BSD, which slowed standardization but fueled innovation.</w:t>
      </w:r>
    </w:p>
    <w:p w14:paraId="09B91704">
      <w:r>
        <w:t>4. The Birth of Linux (1991)</w:t>
      </w:r>
    </w:p>
    <w:p w14:paraId="1CB499FF">
      <w:r>
        <w:t>The need for a free, open-source UNIX-like system culminated in Linus Torvalds’ creation of Linux in 1991. Torvalds, a Finnish student at the University of Helsinki, initially developed Linux as a hobby project inspired by MINIX, a minimal UNIX-like system created by Andrew S. Tanenbaum.</w:t>
      </w:r>
    </w:p>
    <w:p w14:paraId="57847F30">
      <w:r>
        <w:t>Linux was released under the GNU General Public License (GPL), enabling free use, modification, and distribution. This aligned Linux with the Free Software Movement, led by Richard Stallman and the GNU Project, which aimed to create a completely free operating system. Important milestones include:</w:t>
      </w:r>
      <w:r>
        <w:br w:type="textWrapping"/>
      </w:r>
      <w:r>
        <w:t>- 1991: Initial Linux kernel release 0.01</w:t>
      </w:r>
      <w:r>
        <w:br w:type="textWrapping"/>
      </w:r>
      <w:r>
        <w:t>- 1992: Linux adopts the GNU GPL license, fully embracing open-source principles</w:t>
      </w:r>
      <w:r>
        <w:br w:type="textWrapping"/>
      </w:r>
      <w:r>
        <w:t>- 1993–1994: Early distributions emerge, including Slackware (1993) and Debian (1993)</w:t>
      </w:r>
    </w:p>
    <w:p w14:paraId="11102D15">
      <w:r>
        <w:t>Linux’s modularity, network support, and stability quickly made it popular among hobbyists, academia, and eventually enterprises.</w:t>
      </w:r>
    </w:p>
    <w:p w14:paraId="349E2D89">
      <w:r>
        <w:t>5. Key Linux Distributions and Movements</w:t>
      </w:r>
    </w:p>
    <w:p w14:paraId="3345AF5F">
      <w:r>
        <w:t>Linux grew through the creation of distributions (distros), which packaged the kernel with GNU utilities and additional software:</w:t>
      </w:r>
      <w:r>
        <w:br w:type="textWrapping"/>
      </w:r>
      <w:r>
        <w:t>- Debian (1993): Emphasized free software and community governance.</w:t>
      </w:r>
      <w:r>
        <w:br w:type="textWrapping"/>
      </w:r>
      <w:r>
        <w:t>- Red Hat Linux (1995): Focused on enterprise support; later evolved into RHEL.</w:t>
      </w:r>
      <w:r>
        <w:br w:type="textWrapping"/>
      </w:r>
      <w:r>
        <w:t>- Slackware (1993): One of the earliest stable Linux distributions.</w:t>
      </w:r>
      <w:r>
        <w:br w:type="textWrapping"/>
      </w:r>
      <w:r>
        <w:t>- SUSE Linux (1994): Originating in Germany, enterprise-focused.</w:t>
      </w:r>
      <w:r>
        <w:br w:type="textWrapping"/>
      </w:r>
      <w:r>
        <w:t>- Ubuntu (2004): Popularized Linux on desktops; based on Debian.</w:t>
      </w:r>
    </w:p>
    <w:p w14:paraId="136597BF">
      <w:r>
        <w:t>Movements within Linux also included:</w:t>
      </w:r>
      <w:r>
        <w:br w:type="textWrapping"/>
      </w:r>
      <w:r>
        <w:t>- Open Source Initiative (1998): Formalized open-source practices.</w:t>
      </w:r>
      <w:r>
        <w:br w:type="textWrapping"/>
      </w:r>
      <w:r>
        <w:t>- Linux Foundation (2007): Provided a governance framework for kernel development.</w:t>
      </w:r>
    </w:p>
    <w:p w14:paraId="3B7B31C2">
      <w:r>
        <w:t>6. Linux in Modern Computing</w:t>
      </w:r>
    </w:p>
    <w:p w14:paraId="0030C23C">
      <w:r>
        <w:t>Today, Linux is central to servers, cloud infrastructure, supercomputing, and embedded systems. Notable points include:</w:t>
      </w:r>
      <w:r>
        <w:br w:type="textWrapping"/>
      </w:r>
      <w:r>
        <w:t>- Server dominance: Linux powers the majority of web servers and data centers.</w:t>
      </w:r>
      <w:r>
        <w:br w:type="textWrapping"/>
      </w:r>
      <w:r>
        <w:t>- Android (2008): Google’s mobile OS built on the Linux kernel, achieving global ubiquity.</w:t>
      </w:r>
      <w:r>
        <w:br w:type="textWrapping"/>
      </w:r>
      <w:r>
        <w:t>- Open-source collaboration: Thousands of developers worldwide contribute to Linux kernel development.</w:t>
      </w:r>
      <w:r>
        <w:br w:type="textWrapping"/>
      </w:r>
      <w:r>
        <w:t>- Specialized distributions: Tailored for security (Kali Linux), multimedia (Ubuntu Studio), or lightweight systems (Alpine Linux).</w:t>
      </w:r>
    </w:p>
    <w:p w14:paraId="69983AB5">
      <w:r>
        <w:t>Linux embodies the principles of collaborative development, transparency, and adaptability that were first envisioned in the UNIX era.</w:t>
      </w:r>
    </w:p>
    <w:p w14:paraId="10111377">
      <w:r>
        <w:t>7. Conclusion</w:t>
      </w:r>
    </w:p>
    <w:p w14:paraId="7A2478B2">
      <w:r>
        <w:t>The journey from UNIX to Linux represents a technological and cultural evolution. UNIX introduced core operating system concepts and academic collaboration, while Linux extended this into an open-source ecosystem, empowering global participation. From Bell Labs to Linus Torvalds’ dorm room, UNIX and Linux have shaped modern computing, emphasizing portability, efficiency, and community-driven development.</w:t>
      </w:r>
    </w:p>
    <w:p w14:paraId="531710F2"/>
    <w:p w14:paraId="7DE3EC9F"/>
    <w:p w14:paraId="1FE6CA8C"/>
    <w:p w14:paraId="209C6A13"/>
    <w:p w14:paraId="6A412968"/>
    <w:p w14:paraId="50BC7741"/>
    <w:p w14:paraId="1F57A962"/>
    <w:p w14:paraId="6F6477E6"/>
    <w:p w14:paraId="728C5139"/>
    <w:p w14:paraId="1BC7F3C6"/>
    <w:p w14:paraId="7FEE4AB7"/>
    <w:p w14:paraId="0E02BC77"/>
    <w:p w14:paraId="4677F464"/>
    <w:p w14:paraId="06044CC3"/>
    <w:p w14:paraId="4B41FAD1"/>
    <w:p w14:paraId="5AA0DDC1"/>
    <w:p w14:paraId="7C48EA58"/>
    <w:p w14:paraId="5331FC57"/>
    <w:p w14:paraId="07EFA0AF"/>
    <w:p w14:paraId="46547E7C"/>
    <w:p w14:paraId="3D198551"/>
    <w:p w14:paraId="32300CAE"/>
    <w:p w14:paraId="131EB319"/>
    <w:p w14:paraId="643734E8">
      <w:pPr>
        <w:rPr>
          <w:b/>
          <w:bCs/>
          <w:color w:val="00B0F0"/>
          <w:sz w:val="36"/>
          <w:szCs w:val="36"/>
        </w:rPr>
      </w:pPr>
      <w:r>
        <w:rPr>
          <w:b/>
          <w:bCs/>
          <w:color w:val="00B0F0"/>
          <w:sz w:val="36"/>
          <w:szCs w:val="36"/>
        </w:rPr>
        <w:t>References</w:t>
      </w:r>
    </w:p>
    <w:p w14:paraId="34F58604">
      <w:pPr>
        <w:rPr>
          <w:b/>
          <w:bCs/>
          <w:i/>
          <w:iCs/>
        </w:rPr>
      </w:pPr>
      <w:r>
        <w:rPr>
          <w:b/>
          <w:bCs/>
          <w:i/>
          <w:iCs/>
        </w:rPr>
        <w:t>1. Kernighan, Brian W., and Dennis M. Ritchie. The C Programming Language. Prentice Hall, 1978. [Source: Academic publication]</w:t>
      </w:r>
      <w:r>
        <w:rPr>
          <w:b/>
          <w:bCs/>
          <w:i/>
          <w:iCs/>
        </w:rPr>
        <w:br w:type="textWrapping"/>
      </w:r>
      <w:r>
        <w:rPr>
          <w:b/>
          <w:bCs/>
          <w:i/>
          <w:iCs/>
        </w:rPr>
        <w:t>2. Salus, Peter H. A Quarter Century of UNIX. Addison-Wesley, 1994. [Source: Academic publication]</w:t>
      </w:r>
      <w:r>
        <w:rPr>
          <w:b/>
          <w:bCs/>
          <w:i/>
          <w:iCs/>
        </w:rPr>
        <w:br w:type="textWrapping"/>
      </w:r>
      <w:r>
        <w:rPr>
          <w:b/>
          <w:bCs/>
          <w:i/>
          <w:iCs/>
        </w:rPr>
        <w:t>3. Torvalds, Linus. Just for Fun: The Story of an Accidental Revolutionary. HarperCollins, 2001. [Source: Biography]</w:t>
      </w:r>
      <w:r>
        <w:rPr>
          <w:b/>
          <w:bCs/>
          <w:i/>
          <w:iCs/>
        </w:rPr>
        <w:br w:type="textWrapping"/>
      </w:r>
      <w:r>
        <w:rPr>
          <w:b/>
          <w:bCs/>
          <w:i/>
          <w:iCs/>
        </w:rPr>
        <w:t xml:space="preserve">4. Linux Documentation Project: </w:t>
      </w:r>
      <w:r>
        <w:rPr>
          <w:b/>
          <w:bCs/>
          <w:i/>
          <w:iCs/>
          <w:color w:val="00B0F0"/>
          <w:u w:val="single"/>
        </w:rPr>
        <w:t>https://www.tldp.org/</w:t>
      </w:r>
      <w:r>
        <w:rPr>
          <w:b/>
          <w:bCs/>
          <w:i/>
          <w:iCs/>
          <w:color w:val="00B0F0"/>
        </w:rPr>
        <w:t xml:space="preserve"> </w:t>
      </w:r>
      <w:r>
        <w:rPr>
          <w:b/>
          <w:bCs/>
          <w:i/>
          <w:iCs/>
        </w:rPr>
        <w:t>[Source: Official online documentation]</w:t>
      </w:r>
      <w:r>
        <w:rPr>
          <w:b/>
          <w:bCs/>
          <w:i/>
          <w:iCs/>
        </w:rPr>
        <w:br w:type="textWrapping"/>
      </w:r>
      <w:r>
        <w:rPr>
          <w:b/>
          <w:bCs/>
          <w:i/>
          <w:iCs/>
        </w:rPr>
        <w:t>5. GNU Project</w:t>
      </w:r>
      <w:r>
        <w:rPr>
          <w:b/>
          <w:bCs/>
          <w:i/>
          <w:iCs/>
          <w:color w:val="00B0F0"/>
          <w:u w:val="single"/>
        </w:rPr>
        <w:t>: https://www.gnu.org/</w:t>
      </w:r>
      <w:r>
        <w:rPr>
          <w:b/>
          <w:bCs/>
          <w:i/>
          <w:iCs/>
        </w:rPr>
        <w:t xml:space="preserve"> [Source: Official project website]</w:t>
      </w:r>
      <w:r>
        <w:rPr>
          <w:b/>
          <w:bCs/>
          <w:i/>
          <w:iCs/>
        </w:rP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1BF0"/>
    <w:rsid w:val="0006063C"/>
    <w:rsid w:val="0015074B"/>
    <w:rsid w:val="0029639D"/>
    <w:rsid w:val="00326F90"/>
    <w:rsid w:val="00765484"/>
    <w:rsid w:val="00917D0D"/>
    <w:rsid w:val="00AA1D8D"/>
    <w:rsid w:val="00B47730"/>
    <w:rsid w:val="00CB0664"/>
    <w:rsid w:val="00FC693F"/>
    <w:rsid w:val="38281A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820</Words>
  <Characters>4677</Characters>
  <Lines>38</Lines>
  <Paragraphs>10</Paragraphs>
  <TotalTime>4</TotalTime>
  <ScaleCrop>false</ScaleCrop>
  <LinksUpToDate>false</LinksUpToDate>
  <CharactersWithSpaces>5487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JOSHUA RODGERS</cp:lastModifiedBy>
  <dcterms:modified xsi:type="dcterms:W3CDTF">2025-12-02T05:19:13Z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B45759FFDD5E4C839F1966BFEC59A26A_13</vt:lpwstr>
  </property>
</Properties>
</file>